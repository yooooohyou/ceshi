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56D8" w14:textId="18B4DA48" w:rsidR="00526A38" w:rsidRPr="00C70CF5" w:rsidRDefault="00000000" w:rsidP="00C70CF5">
      <w:pPr>
        <w:pStyle w:val="1"/>
      </w:pPr>
      <w:r w:rsidRPr="00C70CF5">
        <w:t> </w:t>
      </w:r>
      <w:proofErr w:type="spellStart"/>
      <w:r w:rsidR="00C70CF5" w:rsidRPr="00C70CF5">
        <w:rPr>
          <w:rFonts w:hint="eastAsia"/>
        </w:rPr>
        <w:t>默认章节</w:t>
      </w:r>
      <w:proofErr w:type="spellEnd"/>
    </w:p>
    <w:sectPr w:rsidR="00526A38" w:rsidRPr="00C70CF5">
      <w:pgSz w:w="11907" w:h="1683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7B2"/>
    <w:multiLevelType w:val="multilevel"/>
    <w:tmpl w:val="56545046"/>
    <w:lvl w:ilvl="0">
      <w:start w:val="1"/>
      <w:numFmt w:val="chineseCountingThousand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suff w:val="space"/>
      <w:lvlText w:val="%1.%2.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isLgl/>
      <w:suff w:val="space"/>
      <w:lvlText w:val="%1.%2.%3.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isLgl/>
      <w:suff w:val="space"/>
      <w:lvlText w:val="%1.%2.%3.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isLgl/>
      <w:suff w:val="space"/>
      <w:lvlText w:val="%1.%2.%3.%4.%5.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isLgl/>
      <w:suff w:val="space"/>
      <w:lvlText w:val="%1.%2.%3.%4.%5.%6.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isLgl/>
      <w:suff w:val="space"/>
      <w:lvlText w:val="%1.%2.%3.%4.%5.%6.%7.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isLgl/>
      <w:suff w:val="space"/>
      <w:lvlText w:val="%1.%2.%3.%4.%5.%6.%7.%8.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isLgl/>
      <w:suff w:val="space"/>
      <w:lvlText w:val="%1.%2.%3.%4.%5.%6.%7.%8.%9."/>
      <w:lvlJc w:val="left"/>
      <w:pPr>
        <w:ind w:left="425" w:hanging="425"/>
      </w:pPr>
      <w:rPr>
        <w:rFonts w:hint="eastAsia"/>
      </w:rPr>
    </w:lvl>
  </w:abstractNum>
  <w:abstractNum w:abstractNumId="1" w15:restartNumberingAfterBreak="0">
    <w:nsid w:val="028396BE"/>
    <w:multiLevelType w:val="multilevel"/>
    <w:tmpl w:val="56545046"/>
    <w:lvl w:ilvl="0">
      <w:start w:val="1"/>
      <w:numFmt w:val="chineseCountingThousand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.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.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.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.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6"/>
      <w:isLgl/>
      <w:suff w:val="space"/>
      <w:lvlText w:val="%1.%2.%3.%4.%5.%6.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isLgl/>
      <w:suff w:val="space"/>
      <w:lvlText w:val="%1.%2.%3.%4.%5.%6.%7.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isLgl/>
      <w:suff w:val="space"/>
      <w:lvlText w:val="%1.%2.%3.%4.%5.%6.%7.%8.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isLgl/>
      <w:suff w:val="space"/>
      <w:lvlText w:val="%1.%2.%3.%4.%5.%6.%7.%8.%9."/>
      <w:lvlJc w:val="left"/>
      <w:pPr>
        <w:ind w:left="425" w:hanging="425"/>
      </w:pPr>
      <w:rPr>
        <w:rFonts w:hint="eastAsia"/>
      </w:rPr>
    </w:lvl>
  </w:abstractNum>
  <w:num w:numId="1" w16cid:durableId="1969583311">
    <w:abstractNumId w:val="1"/>
  </w:num>
  <w:num w:numId="2" w16cid:durableId="196958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A38"/>
    <w:rsid w:val="00526A38"/>
    <w:rsid w:val="0068405E"/>
    <w:rsid w:val="00C7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5831"/>
  <w15:docId w15:val="{B1F16463-5C8C-4DF1-AB2F-D18EE116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7B5"/>
  </w:style>
  <w:style w:type="paragraph" w:styleId="1">
    <w:name w:val="heading 1"/>
    <w:basedOn w:val="a"/>
    <w:next w:val="a"/>
    <w:uiPriority w:val="9"/>
    <w:qFormat/>
    <w:rsid w:val="00C70CF5"/>
    <w:pPr>
      <w:keepNext/>
      <w:keepLines/>
      <w:numPr>
        <w:numId w:val="1"/>
      </w:numPr>
      <w:spacing w:before="480"/>
      <w:outlineLvl w:val="0"/>
    </w:pPr>
    <w:rPr>
      <w:rFonts w:eastAsia="宋体"/>
      <w:b/>
      <w:bCs/>
      <w:color w:val="000000" w:themeColor="text1"/>
      <w:kern w:val="36"/>
      <w:sz w:val="52"/>
      <w:szCs w:val="48"/>
      <w:lang w:val="ru-RU" w:eastAsia="en-US"/>
    </w:rPr>
  </w:style>
  <w:style w:type="paragraph" w:styleId="2">
    <w:name w:val="heading 2"/>
    <w:basedOn w:val="a"/>
    <w:next w:val="a"/>
    <w:uiPriority w:val="9"/>
    <w:semiHidden/>
    <w:unhideWhenUsed/>
    <w:qFormat/>
    <w:rsid w:val="00EF7B96"/>
    <w:pPr>
      <w:keepNext/>
      <w:keepLines/>
      <w:numPr>
        <w:ilvl w:val="1"/>
        <w:numId w:val="1"/>
      </w:numPr>
      <w:spacing w:before="200"/>
      <w:outlineLvl w:val="1"/>
    </w:pPr>
    <w:rPr>
      <w:rFonts w:eastAsia="Times New Roman"/>
      <w:b/>
      <w:bCs/>
      <w:color w:val="4F81BD"/>
      <w:sz w:val="36"/>
      <w:szCs w:val="36"/>
      <w:lang w:val="ru-RU" w:eastAsia="en-US"/>
    </w:rPr>
  </w:style>
  <w:style w:type="paragraph" w:styleId="3">
    <w:name w:val="heading 3"/>
    <w:basedOn w:val="a"/>
    <w:next w:val="a"/>
    <w:uiPriority w:val="9"/>
    <w:semiHidden/>
    <w:unhideWhenUsed/>
    <w:qFormat/>
    <w:rsid w:val="00EF7B96"/>
    <w:pPr>
      <w:keepNext/>
      <w:keepLines/>
      <w:numPr>
        <w:ilvl w:val="2"/>
        <w:numId w:val="1"/>
      </w:numPr>
      <w:spacing w:before="200"/>
      <w:outlineLvl w:val="2"/>
    </w:pPr>
    <w:rPr>
      <w:rFonts w:eastAsia="Times New Roman"/>
      <w:b/>
      <w:bCs/>
      <w:color w:val="4F81BD"/>
      <w:sz w:val="28"/>
      <w:szCs w:val="28"/>
      <w:lang w:val="ru-RU" w:eastAsia="en-US"/>
    </w:rPr>
  </w:style>
  <w:style w:type="paragraph" w:styleId="4">
    <w:name w:val="heading 4"/>
    <w:basedOn w:val="a"/>
    <w:next w:val="a"/>
    <w:uiPriority w:val="9"/>
    <w:semiHidden/>
    <w:unhideWhenUsed/>
    <w:qFormat/>
    <w:rsid w:val="00EF7B96"/>
    <w:pPr>
      <w:keepNext/>
      <w:keepLines/>
      <w:numPr>
        <w:ilvl w:val="3"/>
        <w:numId w:val="1"/>
      </w:numPr>
      <w:spacing w:before="200"/>
      <w:outlineLvl w:val="3"/>
    </w:pPr>
    <w:rPr>
      <w:rFonts w:eastAsia="Times New Roman"/>
      <w:b/>
      <w:bCs/>
      <w:iCs/>
      <w:color w:val="4F81BD"/>
      <w:sz w:val="24"/>
      <w:szCs w:val="24"/>
      <w:lang w:val="ru-RU" w:eastAsia="en-US"/>
    </w:rPr>
  </w:style>
  <w:style w:type="paragraph" w:styleId="5">
    <w:name w:val="heading 5"/>
    <w:basedOn w:val="a"/>
    <w:next w:val="a"/>
    <w:uiPriority w:val="9"/>
    <w:semiHidden/>
    <w:unhideWhenUsed/>
    <w:qFormat/>
    <w:rsid w:val="00EF7B96"/>
    <w:pPr>
      <w:keepNext/>
      <w:keepLines/>
      <w:numPr>
        <w:ilvl w:val="4"/>
        <w:numId w:val="1"/>
      </w:numPr>
      <w:spacing w:before="200"/>
      <w:outlineLvl w:val="4"/>
    </w:pPr>
    <w:rPr>
      <w:rFonts w:eastAsia="Times New Roman"/>
      <w:b/>
      <w:bCs/>
      <w:color w:val="243F60"/>
      <w:lang w:val="ru-RU" w:eastAsia="en-US"/>
    </w:rPr>
  </w:style>
  <w:style w:type="paragraph" w:styleId="6">
    <w:name w:val="heading 6"/>
    <w:basedOn w:val="a"/>
    <w:next w:val="a"/>
    <w:uiPriority w:val="9"/>
    <w:semiHidden/>
    <w:unhideWhenUsed/>
    <w:qFormat/>
    <w:rsid w:val="00EF7B96"/>
    <w:pPr>
      <w:keepNext/>
      <w:keepLines/>
      <w:numPr>
        <w:ilvl w:val="5"/>
        <w:numId w:val="1"/>
      </w:numPr>
      <w:spacing w:before="200"/>
      <w:outlineLvl w:val="5"/>
    </w:pPr>
    <w:rPr>
      <w:rFonts w:eastAsia="Times New Roman"/>
      <w:b/>
      <w:bCs/>
      <w:iCs/>
      <w:color w:val="243F60"/>
      <w:sz w:val="16"/>
      <w:szCs w:val="16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dawei hu</cp:lastModifiedBy>
  <cp:revision>2</cp:revision>
  <dcterms:created xsi:type="dcterms:W3CDTF">2026-05-08T16:01:00Z</dcterms:created>
  <dcterms:modified xsi:type="dcterms:W3CDTF">2026-05-08T08:03:00Z</dcterms:modified>
</cp:coreProperties>
</file>